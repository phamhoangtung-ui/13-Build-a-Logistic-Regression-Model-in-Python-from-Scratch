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0" w:leftChars="0" w:firstLine="0" w:firstLineChars="0"/>
        <w:jc w:val="center"/>
        <w:textAlignment w:val="auto"/>
        <w:rPr>
          <w:rFonts w:hint="default"/>
          <w:b/>
          <w:bCs/>
          <w:sz w:val="44"/>
          <w:szCs w:val="44"/>
          <w:lang w:val="vi-VN"/>
        </w:rPr>
      </w:pPr>
      <w:r>
        <w:rPr>
          <w:rFonts w:hint="default"/>
          <w:b/>
          <w:bCs/>
          <w:sz w:val="44"/>
          <w:szCs w:val="44"/>
          <w:lang w:val="vi-VN"/>
        </w:rPr>
        <w:t>LINK YOUTUBE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0" w:leftChars="0" w:firstLine="0" w:firstLineChars="0"/>
        <w:jc w:val="center"/>
        <w:textAlignment w:val="auto"/>
        <w:rPr>
          <w:rFonts w:hint="default"/>
          <w:b/>
          <w:bCs/>
          <w:sz w:val="44"/>
          <w:szCs w:val="44"/>
          <w:lang w:val="vi-VN"/>
        </w:rPr>
      </w:pPr>
      <w:r>
        <w:rPr>
          <w:rFonts w:hint="default"/>
          <w:b/>
          <w:bCs/>
          <w:sz w:val="44"/>
          <w:szCs w:val="44"/>
          <w:lang w:val="vi-VN"/>
        </w:rPr>
        <w:t>https://youtu.be/k87aOeARiAE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0" w:leftChars="0" w:firstLine="0" w:firstLineChars="0"/>
        <w:textAlignment w:val="auto"/>
        <w:rPr>
          <w:rFonts w:hint="default"/>
          <w:sz w:val="44"/>
          <w:szCs w:val="44"/>
          <w:lang w:val="vi-VN"/>
        </w:rPr>
      </w:pPr>
    </w:p>
    <w:p/>
    <w:p/>
    <w:p>
      <w:bookmarkStart w:id="0" w:name="_GoBack"/>
      <w:bookmarkEnd w:id="0"/>
    </w:p>
    <w:p/>
    <w:p>
      <w:pPr>
        <w:ind w:left="0" w:leftChars="0" w:firstLine="0" w:firstLineChars="0"/>
        <w:rPr>
          <w:rFonts w:hint="default"/>
          <w:lang w:val="vi-VN"/>
        </w:rPr>
      </w:pPr>
    </w:p>
    <w:sectPr>
      <w:pgSz w:w="11906" w:h="16838"/>
      <w:pgMar w:top="1134" w:right="850" w:bottom="1134" w:left="1701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27"/>
      </w:pPr>
      <w:r>
        <w:separator/>
      </w:r>
    </w:p>
  </w:endnote>
  <w:endnote w:type="continuationSeparator" w:id="1">
    <w:p>
      <w:pPr>
        <w:spacing w:line="240" w:lineRule="auto"/>
        <w:ind w:firstLine="32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327"/>
      </w:pPr>
      <w:r>
        <w:separator/>
      </w:r>
    </w:p>
  </w:footnote>
  <w:footnote w:type="continuationSeparator" w:id="1">
    <w:p>
      <w:pPr>
        <w:spacing w:before="0" w:after="0" w:line="312" w:lineRule="auto"/>
        <w:ind w:firstLine="327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6224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26224F"/>
    <w:rsid w:val="24B473C2"/>
    <w:rsid w:val="2A77058E"/>
    <w:rsid w:val="2C9C7D1D"/>
    <w:rsid w:val="33334DCF"/>
    <w:rsid w:val="3BDB6D1D"/>
    <w:rsid w:val="65D42CEE"/>
    <w:rsid w:val="66C21FBB"/>
    <w:rsid w:val="7579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0" w:beforeLines="600" w:line="312" w:lineRule="auto"/>
      <w:ind w:firstLine="352" w:firstLineChars="126"/>
    </w:pPr>
    <w:rPr>
      <w:rFonts w:ascii="Times New Roman" w:hAnsi="Times New Roman" w:eastAsiaTheme="minorEastAsia" w:cstheme="minorBidi"/>
      <w:sz w:val="26"/>
      <w:szCs w:val="24"/>
      <w:lang w:val="vi-V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line="312" w:lineRule="auto"/>
      <w:ind w:firstLine="0" w:firstLineChars="0"/>
      <w:jc w:val="left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2024-10-21T10:08:00Z</dcterms:created>
  <dc:creator>tùng</dc:creator>
  <cp:lastModifiedBy>Hoàng Tùng</cp:lastModifiedBy>
  <dcterms:modified xsi:type="dcterms:W3CDTF">2024-10-21T10:12:51Z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BCF833D309A44B0C814EF808853A83F2_11</vt:lpwstr>
  </property>
</Properties>
</file>